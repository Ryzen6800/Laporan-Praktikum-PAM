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FF64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LAPORAN PRAKTIKUM</w:t>
      </w:r>
    </w:p>
    <w:p w14:paraId="235C0C7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PEMROGRAMAN 1</w:t>
      </w:r>
    </w:p>
    <w:p w14:paraId="66A969E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MODUL 0</w:t>
      </w:r>
    </w:p>
    <w:p w14:paraId="0114B80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AD18D3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3060065</wp:posOffset>
            </wp:positionH>
            <wp:positionV relativeFrom="paragraph">
              <wp:posOffset>74930</wp:posOffset>
            </wp:positionV>
            <wp:extent cx="1969135" cy="1981200"/>
            <wp:effectExtent l="0" t="0" r="12065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BD229"/>
    <w:p w14:paraId="02A276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PENGEMBANGAN ANGKATAN MUDA</w:t>
      </w:r>
    </w:p>
    <w:p w14:paraId="2972684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OLEH:</w:t>
      </w:r>
    </w:p>
    <w:p w14:paraId="010F796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Daffa Althafi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>NIM.2610817110011</w:t>
      </w:r>
    </w:p>
    <w:p w14:paraId="2D3263C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4AC256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D352F5F"/>
    <w:p w14:paraId="4FA69A0D"/>
    <w:p w14:paraId="428B58AC"/>
    <w:p w14:paraId="04DD776A">
      <w:pPr>
        <w:jc w:val="center"/>
      </w:pPr>
    </w:p>
    <w:p w14:paraId="5882519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STUDI TEKNOLOGI INFORMASI</w:t>
      </w:r>
    </w:p>
    <w:p w14:paraId="063B2F2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FAKULTAS TEKNIK</w:t>
      </w:r>
    </w:p>
    <w:p w14:paraId="05BC26A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UNIVERSITAS LAMBUNG MANGKURAT</w:t>
      </w:r>
    </w:p>
    <w:p w14:paraId="23F4E9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AGUSTUS</w:t>
      </w:r>
    </w:p>
    <w:p w14:paraId="3D72972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sectPr>
          <w:type w:val="continuous"/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2026</w:t>
      </w:r>
    </w:p>
    <w:p w14:paraId="1E2DBAC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LEMBAR PENGESAHAN </w:t>
      </w:r>
    </w:p>
    <w:p w14:paraId="19739A3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LAPORAN PRAKTIKUM PEMROGRAMAN 1</w:t>
      </w:r>
    </w:p>
    <w:p w14:paraId="434C874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MODUL 0</w:t>
      </w:r>
    </w:p>
    <w:p w14:paraId="6284651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95BC88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Laporan Praktikum Pemrograman 1 Modul 0: Pengembangan Angkatan Muda ini disusun sebagai syarat lulus mata kuliah Praktikum Pemrogramanm1. Laporan Praktikum di kerjakan oleh:</w:t>
      </w:r>
    </w:p>
    <w:p w14:paraId="706895D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8229AE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Nama Praktikan : Daffa Althafi</w:t>
      </w:r>
    </w:p>
    <w:p w14:paraId="6FA456C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   : 2610817110011</w:t>
      </w:r>
    </w:p>
    <w:p w14:paraId="52D6A86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0D8099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40"/>
        <w:gridCol w:w="4240"/>
      </w:tblGrid>
      <w:tr w14:paraId="410BD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13" w:hRule="atLeast"/>
        </w:trPr>
        <w:tc>
          <w:tcPr>
            <w:tcW w:w="4240" w:type="dxa"/>
          </w:tcPr>
          <w:p w14:paraId="789AFAB4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Menyetujui,</w:t>
            </w:r>
          </w:p>
          <w:p w14:paraId="49E9BD66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Asisten Praktikum</w:t>
            </w:r>
          </w:p>
          <w:p w14:paraId="4A053778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6BEA2D11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6D0980EF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5F2515E2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066C21B6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6FD0A786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[Nama Asisten Praktikum]</w:t>
            </w:r>
          </w:p>
          <w:p w14:paraId="7324C8BF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[NIM Asisten Praktikum]</w:t>
            </w:r>
          </w:p>
        </w:tc>
        <w:tc>
          <w:tcPr>
            <w:tcW w:w="4240" w:type="dxa"/>
          </w:tcPr>
          <w:p w14:paraId="47B9CD60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Mengetahui,</w:t>
            </w:r>
          </w:p>
          <w:p w14:paraId="37ED4732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Dosen Penanggung Jawab Praktikum</w:t>
            </w:r>
          </w:p>
          <w:p w14:paraId="7E8007C0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6B2C18E4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2E8B4ABC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13887752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6B136813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5A4695BD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[Nama Dosen]</w:t>
            </w:r>
          </w:p>
          <w:p w14:paraId="39670E55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[NIP Dosen]</w:t>
            </w:r>
          </w:p>
        </w:tc>
      </w:tr>
    </w:tbl>
    <w:p w14:paraId="1077C4A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</w:p>
    <w:p w14:paraId="70C51887">
      <w:pPr>
        <w:pStyle w:val="2"/>
        <w:bidi w:val="0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DAFTAR ISI</w:t>
      </w:r>
    </w:p>
    <w:sdt>
      <w:sdtPr>
        <w:rPr>
          <w:rFonts w:ascii="SimSun" w:hAnsi="SimSun" w:eastAsia="SimSun" w:cstheme="minorBidi"/>
          <w:sz w:val="24"/>
          <w:szCs w:val="24"/>
          <w:lang w:val="en-US" w:eastAsia="zh-CN" w:bidi="ar-SA"/>
        </w:rPr>
        <w:id w:val="14747927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Cs/>
          <w:szCs w:val="28"/>
          <w:lang w:val="en-US" w:eastAsia="zh-CN" w:bidi="ar-SA"/>
        </w:rPr>
      </w:sdtEndPr>
      <w:sdtContent>
        <w:p w14:paraId="0385D21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</w:p>
        <w:p w14:paraId="2F3DD192">
          <w:pPr>
            <w:pStyle w:val="142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  <w:lang w:val="en-US"/>
            </w:rPr>
            <w:instrText xml:space="preserve">TOC \o "1-9" \h \u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_Toc12062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SOAL 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_Toc12062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00DD8279">
          <w:pPr>
            <w:pStyle w:val="143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_Toc26844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4"/>
              <w:szCs w:val="24"/>
              <w:lang w:val="en-US"/>
            </w:rPr>
            <w:t>1. Daftar barang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_Toc26844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569B6965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_Toc8205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A. Source Code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_Toc8205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3AA3055F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_Toc15980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B. Output Program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_Toc15980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09EAC459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_Toc1004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C. Pembahasan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_Toc1004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0F68C408">
          <w:pPr>
            <w:pStyle w:val="142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_Toc19521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SOAL 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_Toc19521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157B35F0">
          <w:pPr>
            <w:pStyle w:val="143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_Toc30903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4"/>
              <w:szCs w:val="24"/>
              <w:lang w:val="en-US"/>
            </w:rPr>
            <w:t>2. Grade mahasiswa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_Toc30903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7DD34C08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_Toc13090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A. Source Code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_Toc13090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2227B3D8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_Toc5097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B. Output Program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_Toc5097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149DD2D2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_Toc4906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C. Pembahasan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_Toc4906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7256E8A7">
          <w:pPr>
            <w:pStyle w:val="142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_Toc31638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SOAL 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_Toc31638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06DD787B">
          <w:pPr>
            <w:pStyle w:val="143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_Toc28408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 w:val="24"/>
              <w:szCs w:val="24"/>
              <w:lang w:val="en-US"/>
            </w:rPr>
            <w:t>3. Diskon makanan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_Toc28408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1A4F54C1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_Toc12624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A. Source Code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_Toc12624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187FDADA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_Toc28030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B. Output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_Toc28030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4642B6FB">
          <w:pPr>
            <w:pStyle w:val="144"/>
            <w:tabs>
              <w:tab w:val="right" w:leader="dot" w:pos="8271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instrText xml:space="preserve"> HYPERLINK \l _Toc25925 </w:instrText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C. Pembahasan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_Toc25925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  <w:p w14:paraId="5FB86F73">
          <w:pPr>
            <w:spacing w:line="360" w:lineRule="auto"/>
            <w:jc w:val="center"/>
            <w:rPr>
              <w:rFonts w:hint="default" w:ascii="Times New Roman" w:hAnsi="Times New Roman" w:cs="Times New Roman" w:eastAsiaTheme="minorEastAsia"/>
              <w:bCs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fldChar w:fldCharType="end"/>
          </w:r>
        </w:p>
      </w:sdtContent>
    </w:sdt>
    <w:p w14:paraId="20AD57F2">
      <w:pPr>
        <w:spacing w:line="360" w:lineRule="auto"/>
        <w:jc w:val="center"/>
        <w:rPr>
          <w:rFonts w:hint="default" w:ascii="Times New Roman" w:hAnsi="Times New Roman" w:cs="Times New Roman" w:eastAsiaTheme="minorEastAsia"/>
          <w:bCs/>
          <w:szCs w:val="28"/>
          <w:lang w:val="en-US" w:eastAsia="zh-CN" w:bidi="ar-SA"/>
        </w:rPr>
      </w:pPr>
    </w:p>
    <w:p w14:paraId="12EAF8A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sectPr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</w:p>
    <w:p w14:paraId="59264CCA">
      <w:pPr>
        <w:pStyle w:val="2"/>
        <w:bidi w:val="0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DAFTAR GAMBAR</w:t>
      </w:r>
    </w:p>
    <w:p w14:paraId="753886D4">
      <w:pPr>
        <w:rPr>
          <w:rFonts w:hint="default"/>
          <w:lang w:val="en-US"/>
        </w:rPr>
      </w:pPr>
    </w:p>
    <w:p w14:paraId="4F3A6EF5">
      <w:pPr>
        <w:pStyle w:val="129"/>
        <w:tabs>
          <w:tab w:val="right" w:leader="dot" w:pos="8271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TOC \h \c "Gambar"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_Toc16765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Gambar 1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Soal 1 Daftar Barang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_Toc16765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0B74443">
      <w:pPr>
        <w:pStyle w:val="129"/>
        <w:tabs>
          <w:tab w:val="right" w:leader="dot" w:pos="8271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_Toc15078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Gambar 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Soal 2 Grade Mahasiswa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_Toc15078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518EEC8">
      <w:pPr>
        <w:pStyle w:val="129"/>
        <w:tabs>
          <w:tab w:val="right" w:leader="dot" w:pos="8271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_Toc107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Gambar 3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Soal 3 Diskon Makanan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_Toc107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45679A09">
      <w:pPr>
        <w:spacing w:line="360" w:lineRule="auto"/>
        <w:rPr>
          <w:rFonts w:hint="default"/>
          <w:lang w:val="en-US"/>
        </w:rPr>
        <w:sectPr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178B8D1F">
      <w:pPr>
        <w:pStyle w:val="2"/>
        <w:bidi w:val="0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DAFTAR TABEL</w:t>
      </w:r>
    </w:p>
    <w:p w14:paraId="0E95E73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77796E5">
      <w:pPr>
        <w:pStyle w:val="129"/>
        <w:tabs>
          <w:tab w:val="right" w:leader="dot" w:pos="8271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instrText xml:space="preserve">TOC \h \c "Tabel"</w:instrTex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instrText xml:space="preserve"> HYPERLINK \l _Toc15610 </w:instrTex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Tabel 1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Soal 1 Daftar Barang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_Toc15610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end"/>
      </w:r>
    </w:p>
    <w:p w14:paraId="4097F9BF">
      <w:pPr>
        <w:pStyle w:val="129"/>
        <w:tabs>
          <w:tab w:val="right" w:leader="dot" w:pos="8271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instrText xml:space="preserve"> HYPERLINK \l _Toc16159 </w:instrTex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Tabel 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Soal 2 Grade Mahasiswa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_Toc16159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end"/>
      </w:r>
    </w:p>
    <w:p w14:paraId="74819093">
      <w:pPr>
        <w:pStyle w:val="129"/>
        <w:tabs>
          <w:tab w:val="right" w:leader="dot" w:pos="8271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instrText xml:space="preserve"> HYPERLINK \l _Toc9869 </w:instrTex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 xml:space="preserve">Tabel 3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Soal 3 Diskon Makanan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_Toc9869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end"/>
      </w:r>
    </w:p>
    <w:p w14:paraId="51F7DE1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sectPr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fldChar w:fldCharType="end"/>
      </w:r>
    </w:p>
    <w:p w14:paraId="17B5504E">
      <w:pPr>
        <w:pStyle w:val="2"/>
        <w:bidi w:val="0"/>
        <w:ind w:left="0" w:leftChars="0" w:firstLine="0" w:firstLineChars="0"/>
        <w:jc w:val="center"/>
        <w:rPr>
          <w:rFonts w:hint="default"/>
          <w:lang w:val="en-US"/>
        </w:rPr>
      </w:pPr>
      <w:bookmarkStart w:id="0" w:name="_Toc2390"/>
      <w:bookmarkStart w:id="1" w:name="_Toc12062"/>
      <w:r>
        <w:rPr>
          <w:rFonts w:hint="default"/>
          <w:lang w:val="en-US"/>
        </w:rPr>
        <w:t>SOAL 1</w:t>
      </w:r>
      <w:bookmarkEnd w:id="0"/>
      <w:bookmarkEnd w:id="1"/>
    </w:p>
    <w:p w14:paraId="75805A40">
      <w:pPr>
        <w:numPr>
          <w:ilvl w:val="0"/>
          <w:numId w:val="11"/>
        </w:numPr>
        <w:spacing w:line="360" w:lineRule="auto"/>
        <w:jc w:val="left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2" w:name="_Toc10139"/>
      <w:bookmarkStart w:id="3" w:name="_Toc26844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Daftar barang</w:t>
      </w:r>
      <w:bookmarkEnd w:id="2"/>
      <w:bookmarkEnd w:id="3"/>
    </w:p>
    <w:p w14:paraId="5FD1F1F0">
      <w:pPr>
        <w:pStyle w:val="4"/>
        <w:numPr>
          <w:ilvl w:val="0"/>
          <w:numId w:val="12"/>
        </w:numPr>
        <w:bidi w:val="0"/>
        <w:rPr>
          <w:rFonts w:hint="default"/>
          <w:lang w:val="en-US"/>
        </w:rPr>
      </w:pPr>
      <w:bookmarkStart w:id="4" w:name="_Toc19727"/>
      <w:bookmarkStart w:id="5" w:name="_Toc8205"/>
      <w:r>
        <w:rPr>
          <w:rFonts w:hint="default"/>
          <w:lang w:val="en-US"/>
        </w:rPr>
        <w:t>Source Co</w:t>
      </w:r>
      <w:bookmarkStart w:id="30" w:name="_GoBack"/>
      <w:bookmarkEnd w:id="30"/>
      <w:r>
        <w:rPr>
          <w:rFonts w:hint="default"/>
          <w:lang w:val="en-US"/>
        </w:rPr>
        <w:t>de</w:t>
      </w:r>
      <w:bookmarkEnd w:id="4"/>
      <w:bookmarkEnd w:id="5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10"/>
        <w:gridCol w:w="7870"/>
      </w:tblGrid>
      <w:tr w14:paraId="3D51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610" w:type="dxa"/>
          </w:tcPr>
          <w:p w14:paraId="759C33F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</w:t>
            </w:r>
          </w:p>
          <w:p w14:paraId="433B747B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  <w:p w14:paraId="19F836F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</w:t>
            </w:r>
          </w:p>
          <w:p w14:paraId="6B9E9D26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  <w:p w14:paraId="119E85A2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</w:t>
            </w:r>
          </w:p>
          <w:p w14:paraId="18A8B9CC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6</w:t>
            </w:r>
          </w:p>
          <w:p w14:paraId="5166CB91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7</w:t>
            </w:r>
          </w:p>
          <w:p w14:paraId="62887279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8</w:t>
            </w:r>
          </w:p>
          <w:p w14:paraId="3510D0CD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9</w:t>
            </w:r>
          </w:p>
          <w:p w14:paraId="415B3E70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10</w:t>
            </w:r>
          </w:p>
          <w:p w14:paraId="378487F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11</w:t>
            </w:r>
          </w:p>
          <w:p w14:paraId="6B3BE9AC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12</w:t>
            </w:r>
          </w:p>
          <w:p w14:paraId="01F087AF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13</w:t>
            </w:r>
          </w:p>
          <w:p w14:paraId="531C7A1D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14</w:t>
            </w:r>
          </w:p>
          <w:p w14:paraId="2414ABB7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15</w:t>
            </w:r>
          </w:p>
          <w:p w14:paraId="002A7CC0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16</w:t>
            </w:r>
          </w:p>
          <w:p w14:paraId="7A99C9FC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17</w:t>
            </w:r>
          </w:p>
          <w:p w14:paraId="2CDC9805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18</w:t>
            </w:r>
          </w:p>
          <w:p w14:paraId="61985770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19</w:t>
            </w:r>
          </w:p>
          <w:p w14:paraId="0E0E450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20</w:t>
            </w:r>
          </w:p>
        </w:tc>
        <w:tc>
          <w:tcPr>
            <w:tcW w:w="7870" w:type="dxa"/>
          </w:tcPr>
          <w:p w14:paraId="50F32B6A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Daftar_Barang = [] </w:t>
            </w:r>
          </w:p>
          <w:p w14:paraId="1BD553EE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  <w:p w14:paraId="6201A3CE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print("=== PROGRAM PENCATAT BARANG ===") </w:t>
            </w:r>
          </w:p>
          <w:p w14:paraId="73F60793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  <w:p w14:paraId="408D8844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Jumlah = int(input("Berapa barang yang ingin kamu catat? ")) </w:t>
            </w:r>
          </w:p>
          <w:p w14:paraId="10B167E8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  <w:p w14:paraId="00EBE289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for i in range(Jumlah): </w:t>
            </w:r>
          </w:p>
          <w:p w14:paraId="745E5E89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Nama_Barang = input(f"Masukkan nama barang ke-{i + 1}: ")</w:t>
            </w:r>
          </w:p>
          <w:p w14:paraId="635D9386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Daftar_Barang.append(Nama_Barang)</w:t>
            </w:r>
          </w:p>
          <w:p w14:paraId="17F15453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</w:t>
            </w:r>
          </w:p>
          <w:p w14:paraId="203CA30F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print("\nHASIL CATATAN BARANG:") </w:t>
            </w:r>
          </w:p>
          <w:p w14:paraId="5148450C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  <w:p w14:paraId="5C8DCBF4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for Barang in Daftar_Barang:</w:t>
            </w:r>
          </w:p>
          <w:p w14:paraId="46D62D60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if len(Barang) &gt; 5:</w:t>
            </w:r>
          </w:p>
          <w:p w14:paraId="21979EA2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    print(f"- {Barang} (Barang dengan jumlah huruf lebih dari 5)")</w:t>
            </w:r>
          </w:p>
          <w:p w14:paraId="50AD6FC3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else: </w:t>
            </w:r>
          </w:p>
          <w:p w14:paraId="28A56D8C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    print(f"- {Barang} (Barang dengan jumlah huruf kurang dari 5") </w:t>
            </w:r>
          </w:p>
          <w:p w14:paraId="6D68684D">
            <w:pPr>
              <w:pStyle w:val="249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    </w:t>
            </w:r>
          </w:p>
          <w:p w14:paraId="3E739795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print(f"Total: {len(Daftar_Barang)} Barang.")</w:t>
            </w:r>
          </w:p>
        </w:tc>
      </w:tr>
    </w:tbl>
    <w:p w14:paraId="2DD87DE3">
      <w:pPr>
        <w:pStyle w:val="24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Tabel </w:t>
      </w:r>
      <w:r>
        <w:rPr>
          <w:rFonts w:hint="default" w:ascii="Times New Roman" w:hAnsi="Times New Roman" w:cs="Times New Roman"/>
          <w:sz w:val="16"/>
          <w:szCs w:val="16"/>
        </w:rPr>
        <w:fldChar w:fldCharType="begin"/>
      </w:r>
      <w:r>
        <w:rPr>
          <w:rFonts w:hint="default" w:ascii="Times New Roman" w:hAnsi="Times New Roman" w:cs="Times New Roman"/>
          <w:sz w:val="16"/>
          <w:szCs w:val="16"/>
        </w:rPr>
        <w:instrText xml:space="preserve"> SEQ Tabel \* ARABIC </w:instrText>
      </w:r>
      <w:r>
        <w:rPr>
          <w:rFonts w:hint="default" w:ascii="Times New Roman" w:hAnsi="Times New Roman" w:cs="Times New Roman"/>
          <w:sz w:val="16"/>
          <w:szCs w:val="16"/>
        </w:rPr>
        <w:fldChar w:fldCharType="separate"/>
      </w:r>
      <w:r>
        <w:rPr>
          <w:rFonts w:hint="default" w:ascii="Times New Roman" w:hAnsi="Times New Roman" w:cs="Times New Roman"/>
          <w:sz w:val="16"/>
          <w:szCs w:val="16"/>
        </w:rPr>
        <w:t>1</w:t>
      </w:r>
      <w:r>
        <w:rPr>
          <w:rFonts w:hint="default" w:ascii="Times New Roman" w:hAnsi="Times New Roman" w:cs="Times New Roman"/>
          <w:sz w:val="16"/>
          <w:szCs w:val="16"/>
        </w:rPr>
        <w:fldChar w:fldCharType="end"/>
      </w:r>
      <w:bookmarkStart w:id="6" w:name="_Toc15610"/>
      <w:r>
        <w:rPr>
          <w:rFonts w:hint="default" w:ascii="Times New Roman" w:hAnsi="Times New Roman" w:cs="Times New Roman"/>
          <w:sz w:val="16"/>
          <w:szCs w:val="16"/>
          <w:lang w:val="en-US"/>
        </w:rPr>
        <w:t>. Soal 1 Daftar Barang</w:t>
      </w:r>
      <w:bookmarkEnd w:id="6"/>
    </w:p>
    <w:p w14:paraId="040ED3BD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sectPr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</w:p>
    <w:p w14:paraId="0025B706">
      <w:pPr>
        <w:pStyle w:val="4"/>
        <w:numPr>
          <w:ilvl w:val="0"/>
          <w:numId w:val="12"/>
        </w:numPr>
        <w:bidi w:val="0"/>
        <w:rPr>
          <w:rFonts w:hint="default"/>
          <w:lang w:val="en-US"/>
        </w:rPr>
      </w:pPr>
      <w:bookmarkStart w:id="7" w:name="_Toc18265"/>
      <w:bookmarkStart w:id="8" w:name="_Toc15980"/>
      <w:r>
        <w:rPr>
          <w:rFonts w:hint="default"/>
          <w:lang w:val="en-US"/>
        </w:rPr>
        <w:t>Output Program</w:t>
      </w:r>
      <w:bookmarkEnd w:id="7"/>
      <w:bookmarkEnd w:id="8"/>
    </w:p>
    <w:p w14:paraId="302619F4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E85C3EF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076700" cy="2114550"/>
            <wp:effectExtent l="0" t="0" r="0" b="6350"/>
            <wp:docPr id="3" name="Picture 3" descr="{DAB2244A-CA42-4AE3-AEE7-1B28ABEDEAA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DAB2244A-CA42-4AE3-AEE7-1B28ABEDEAAB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7473">
      <w:pPr>
        <w:pStyle w:val="24"/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Gambar </w:t>
      </w:r>
      <w:r>
        <w:rPr>
          <w:rFonts w:hint="default" w:ascii="Times New Roman" w:hAnsi="Times New Roman" w:cs="Times New Roman"/>
          <w:sz w:val="16"/>
          <w:szCs w:val="16"/>
        </w:rPr>
        <w:fldChar w:fldCharType="begin"/>
      </w:r>
      <w:r>
        <w:rPr>
          <w:rFonts w:hint="default" w:ascii="Times New Roman" w:hAnsi="Times New Roman" w:cs="Times New Roman"/>
          <w:sz w:val="16"/>
          <w:szCs w:val="16"/>
        </w:rPr>
        <w:instrText xml:space="preserve"> SEQ Gambar \* ARABIC </w:instrText>
      </w:r>
      <w:r>
        <w:rPr>
          <w:rFonts w:hint="default" w:ascii="Times New Roman" w:hAnsi="Times New Roman" w:cs="Times New Roman"/>
          <w:sz w:val="16"/>
          <w:szCs w:val="16"/>
        </w:rPr>
        <w:fldChar w:fldCharType="separate"/>
      </w:r>
      <w:r>
        <w:rPr>
          <w:rFonts w:hint="default" w:ascii="Times New Roman" w:hAnsi="Times New Roman" w:cs="Times New Roman"/>
          <w:sz w:val="16"/>
          <w:szCs w:val="16"/>
        </w:rPr>
        <w:t>1</w:t>
      </w:r>
      <w:r>
        <w:rPr>
          <w:rFonts w:hint="default" w:ascii="Times New Roman" w:hAnsi="Times New Roman" w:cs="Times New Roman"/>
          <w:sz w:val="16"/>
          <w:szCs w:val="16"/>
        </w:rPr>
        <w:fldChar w:fldCharType="end"/>
      </w:r>
      <w:bookmarkStart w:id="9" w:name="_Toc16765"/>
      <w:r>
        <w:rPr>
          <w:rFonts w:hint="default" w:ascii="Times New Roman" w:hAnsi="Times New Roman" w:cs="Times New Roman"/>
          <w:sz w:val="16"/>
          <w:szCs w:val="16"/>
          <w:lang w:val="en-US"/>
        </w:rPr>
        <w:t>. Soal 1 Daftar Barang</w:t>
      </w:r>
      <w:bookmarkEnd w:id="9"/>
    </w:p>
    <w:p w14:paraId="25A7749B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87F4876">
      <w:pPr>
        <w:pStyle w:val="4"/>
        <w:numPr>
          <w:ilvl w:val="0"/>
          <w:numId w:val="12"/>
        </w:numPr>
        <w:bidi w:val="0"/>
        <w:rPr>
          <w:rFonts w:hint="default"/>
          <w:lang w:val="en-US"/>
        </w:rPr>
      </w:pPr>
      <w:bookmarkStart w:id="10" w:name="_Toc5695"/>
      <w:bookmarkStart w:id="11" w:name="_Toc1004"/>
      <w:r>
        <w:rPr>
          <w:rFonts w:hint="default"/>
          <w:lang w:val="en-US"/>
        </w:rPr>
        <w:t>Pembahasan</w:t>
      </w:r>
      <w:bookmarkEnd w:id="10"/>
      <w:bookmarkEnd w:id="11"/>
    </w:p>
    <w:p w14:paraId="0D81C9EB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Line 1: </w:t>
      </w:r>
      <w:r>
        <w:rPr>
          <w:rFonts w:hint="default" w:ascii="Times New Roman" w:hAnsi="Times New Roman" w:cs="Times New Roman"/>
          <w:sz w:val="24"/>
          <w:lang w:val="en-US"/>
        </w:rPr>
        <w:t>Daftar_Barang (membuat list kosong Bernama Daftar_Barang)</w:t>
      </w:r>
    </w:p>
    <w:p w14:paraId="18ADF3A0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>Line 3: Menampilkan string judul program pada layar user</w:t>
      </w:r>
    </w:p>
    <w:p w14:paraId="41AFEA75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Line 5: Jumlah, meminta user untuk memasukkan jumlah barang yang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ingin di catat</w:t>
      </w:r>
    </w:p>
    <w:p w14:paraId="7F55E38D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Line 7: Melakukan perulangan sebanyak nilai yang terdapat pada variabel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jumlah</w:t>
      </w:r>
    </w:p>
    <w:p w14:paraId="72309F32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8: Meminta user untuk memasukkan nama barang</w:t>
      </w:r>
    </w:p>
    <w:p w14:paraId="3B1C874E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9: Menambahkan nama barang</w:t>
      </w:r>
    </w:p>
    <w:p w14:paraId="3E32145C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11: Menampilkan string pada layar user</w:t>
      </w:r>
    </w:p>
    <w:p w14:paraId="48125E97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Line 13 - 18: Melakukan perulangan terhadap barang yang terdapat pada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Daftar_Barang.</w:t>
      </w:r>
    </w:p>
    <w:p w14:paraId="1AEA82AA">
      <w:pPr>
        <w:numPr>
          <w:ilvl w:val="0"/>
          <w:numId w:val="13"/>
        </w:num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19: Menampilkan jumlah seluruh barang yang telah di catat.</w:t>
      </w:r>
    </w:p>
    <w:p w14:paraId="599BA05F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AD1FBFB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5B6D388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959DC8F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52DD8F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FAF68D">
      <w:pPr>
        <w:pStyle w:val="2"/>
        <w:bidi w:val="0"/>
        <w:ind w:left="0" w:leftChars="0" w:firstLine="0" w:firstLineChars="0"/>
        <w:jc w:val="center"/>
        <w:rPr>
          <w:rFonts w:hint="default"/>
          <w:lang w:val="en-US"/>
        </w:rPr>
      </w:pPr>
      <w:bookmarkStart w:id="12" w:name="_Toc14126"/>
      <w:bookmarkStart w:id="13" w:name="_Toc19521"/>
      <w:r>
        <w:rPr>
          <w:rFonts w:hint="default"/>
          <w:lang w:val="en-US"/>
        </w:rPr>
        <w:t>SOAL 2</w:t>
      </w:r>
      <w:bookmarkEnd w:id="12"/>
      <w:bookmarkEnd w:id="13"/>
    </w:p>
    <w:p w14:paraId="6CDF27A9">
      <w:pPr>
        <w:numPr>
          <w:ilvl w:val="0"/>
          <w:numId w:val="11"/>
        </w:numPr>
        <w:spacing w:line="360" w:lineRule="auto"/>
        <w:ind w:left="0" w:leftChars="0" w:firstLine="0" w:firstLineChars="0"/>
        <w:jc w:val="left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14" w:name="_Toc5806"/>
      <w:bookmarkStart w:id="15" w:name="_Toc30903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Grade mahasiswa</w:t>
      </w:r>
      <w:bookmarkEnd w:id="14"/>
      <w:bookmarkEnd w:id="15"/>
    </w:p>
    <w:p w14:paraId="7B439CF1">
      <w:pPr>
        <w:pStyle w:val="4"/>
        <w:numPr>
          <w:ilvl w:val="0"/>
          <w:numId w:val="14"/>
        </w:numPr>
        <w:bidi w:val="0"/>
        <w:rPr>
          <w:rFonts w:hint="default"/>
          <w:lang w:val="en-US"/>
        </w:rPr>
      </w:pPr>
      <w:bookmarkStart w:id="16" w:name="_Toc13090"/>
      <w:bookmarkStart w:id="17" w:name="_Toc12216"/>
      <w:r>
        <w:rPr>
          <w:rFonts w:hint="default"/>
          <w:lang w:val="en-US"/>
        </w:rPr>
        <w:t>Source Code</w:t>
      </w:r>
      <w:bookmarkEnd w:id="16"/>
      <w:bookmarkEnd w:id="17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"/>
        <w:gridCol w:w="7944"/>
      </w:tblGrid>
      <w:tr w14:paraId="61A3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43" w:type="dxa"/>
          </w:tcPr>
          <w:p w14:paraId="655D4B2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</w:t>
            </w:r>
          </w:p>
          <w:p w14:paraId="4CC3316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  <w:p w14:paraId="5CB400D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</w:t>
            </w:r>
          </w:p>
          <w:p w14:paraId="1FC8B94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  <w:p w14:paraId="69CE46B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</w:t>
            </w:r>
          </w:p>
          <w:p w14:paraId="4788057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6</w:t>
            </w:r>
          </w:p>
          <w:p w14:paraId="301AC65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7</w:t>
            </w:r>
          </w:p>
          <w:p w14:paraId="3D72595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8</w:t>
            </w:r>
          </w:p>
          <w:p w14:paraId="4EEC7E7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9</w:t>
            </w:r>
          </w:p>
          <w:p w14:paraId="441C6DC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10</w:t>
            </w:r>
          </w:p>
          <w:p w14:paraId="0C2FA81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11</w:t>
            </w:r>
          </w:p>
          <w:p w14:paraId="187CC05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12</w:t>
            </w:r>
          </w:p>
          <w:p w14:paraId="162FA00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13</w:t>
            </w:r>
          </w:p>
          <w:p w14:paraId="41E2DD5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14</w:t>
            </w:r>
          </w:p>
          <w:p w14:paraId="3E17B0F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15</w:t>
            </w:r>
          </w:p>
        </w:tc>
        <w:tc>
          <w:tcPr>
            <w:tcW w:w="7944" w:type="dxa"/>
          </w:tcPr>
          <w:p w14:paraId="36665E0F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nama = input("nama mahasiswa: ")</w:t>
            </w:r>
          </w:p>
          <w:p w14:paraId="4D1B1A6B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Nilai = int(input("masukkan nilainya: "))</w:t>
            </w:r>
          </w:p>
          <w:p w14:paraId="4686E268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</w:p>
          <w:p w14:paraId="2DAEEFA6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if (Nilai &gt;= 90):</w:t>
            </w:r>
          </w:p>
          <w:p w14:paraId="4B6EBE6A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print(f"Grade {nama} adalah A")</w:t>
            </w:r>
          </w:p>
          <w:p w14:paraId="536880DD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elif (Nilai &gt;= 80):</w:t>
            </w:r>
          </w:p>
          <w:p w14:paraId="2F9A80AC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print(f"Grade {nama} adalah B")</w:t>
            </w:r>
          </w:p>
          <w:p w14:paraId="66E84C8F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elif (Nilai &gt;= 70):</w:t>
            </w:r>
          </w:p>
          <w:p w14:paraId="6BB205B5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print(f"Grade {nama} adalah C")</w:t>
            </w:r>
          </w:p>
          <w:p w14:paraId="2F30524C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elif (Nilai &gt;= 60):</w:t>
            </w:r>
          </w:p>
          <w:p w14:paraId="0FFA57E9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print(f"Grade {nama} adalah D-")</w:t>
            </w:r>
          </w:p>
          <w:p w14:paraId="59A57EDD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elif (Nilai &lt; 60):</w:t>
            </w:r>
          </w:p>
          <w:p w14:paraId="3B36A1EB">
            <w:pPr>
              <w:pStyle w:val="249"/>
              <w:spacing w:line="360" w:lineRule="auto"/>
              <w:ind w:left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  print(f"Grade {nama} adalah E")</w:t>
            </w:r>
          </w:p>
          <w:p w14:paraId="783A4DA5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25B2641">
      <w:pPr>
        <w:pStyle w:val="4"/>
        <w:numPr>
          <w:ilvl w:val="0"/>
          <w:numId w:val="14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18" w:name="_Toc684"/>
      <w:bookmarkStart w:id="19" w:name="_Toc5097"/>
      <w:r>
        <w:rPr>
          <w:rFonts w:hint="default"/>
          <w:lang w:val="en-US"/>
        </w:rPr>
        <w:t>Output Program</w:t>
      </w:r>
      <w:bookmarkEnd w:id="18"/>
      <w:bookmarkEnd w:id="19"/>
    </w:p>
    <w:p w14:paraId="3AFAF5EC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D31670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940300" cy="1479550"/>
            <wp:effectExtent l="0" t="0" r="0" b="6350"/>
            <wp:docPr id="4" name="Picture 4" descr="{6076D08E-9403-463E-B6C3-E8C58C7CD0B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6076D08E-9403-463E-B6C3-E8C58C7CD0B1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94C1">
      <w:pPr>
        <w:pStyle w:val="24"/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Gambar </w:t>
      </w:r>
      <w:r>
        <w:rPr>
          <w:rFonts w:hint="default" w:ascii="Times New Roman" w:hAnsi="Times New Roman" w:cs="Times New Roman"/>
          <w:sz w:val="16"/>
          <w:szCs w:val="16"/>
        </w:rPr>
        <w:fldChar w:fldCharType="begin"/>
      </w:r>
      <w:r>
        <w:rPr>
          <w:rFonts w:hint="default" w:ascii="Times New Roman" w:hAnsi="Times New Roman" w:cs="Times New Roman"/>
          <w:sz w:val="16"/>
          <w:szCs w:val="16"/>
        </w:rPr>
        <w:instrText xml:space="preserve"> SEQ Gambar \* ARABIC </w:instrText>
      </w:r>
      <w:r>
        <w:rPr>
          <w:rFonts w:hint="default" w:ascii="Times New Roman" w:hAnsi="Times New Roman" w:cs="Times New Roman"/>
          <w:sz w:val="16"/>
          <w:szCs w:val="16"/>
        </w:rPr>
        <w:fldChar w:fldCharType="separate"/>
      </w:r>
      <w:r>
        <w:rPr>
          <w:rFonts w:hint="default" w:ascii="Times New Roman" w:hAnsi="Times New Roman" w:cs="Times New Roman"/>
          <w:sz w:val="16"/>
          <w:szCs w:val="16"/>
        </w:rPr>
        <w:t>2</w:t>
      </w:r>
      <w:r>
        <w:rPr>
          <w:rFonts w:hint="default" w:ascii="Times New Roman" w:hAnsi="Times New Roman" w:cs="Times New Roman"/>
          <w:sz w:val="16"/>
          <w:szCs w:val="16"/>
        </w:rPr>
        <w:fldChar w:fldCharType="end"/>
      </w:r>
      <w:bookmarkStart w:id="20" w:name="_Toc15078"/>
      <w:r>
        <w:rPr>
          <w:rFonts w:hint="default" w:ascii="Times New Roman" w:hAnsi="Times New Roman" w:cs="Times New Roman"/>
          <w:sz w:val="16"/>
          <w:szCs w:val="16"/>
          <w:lang w:val="en-US"/>
        </w:rPr>
        <w:t>. Soal 2 Grade Mahasiswa</w:t>
      </w:r>
      <w:bookmarkEnd w:id="20"/>
    </w:p>
    <w:p w14:paraId="727C352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583F556">
      <w:pPr>
        <w:pStyle w:val="4"/>
        <w:numPr>
          <w:ilvl w:val="0"/>
          <w:numId w:val="14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1" w:name="_Toc8581"/>
      <w:bookmarkStart w:id="22" w:name="_Toc4906"/>
      <w:r>
        <w:rPr>
          <w:rFonts w:hint="default"/>
          <w:lang w:val="en-US"/>
        </w:rPr>
        <w:t>Pembahasan</w:t>
      </w:r>
      <w:bookmarkEnd w:id="21"/>
      <w:bookmarkEnd w:id="22"/>
    </w:p>
    <w:p w14:paraId="3216F332">
      <w:pPr>
        <w:numPr>
          <w:ilvl w:val="0"/>
          <w:numId w:val="0"/>
        </w:numPr>
        <w:spacing w:line="360" w:lineRule="auto"/>
        <w:ind w:left="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 w:bidi="ar-SA"/>
        </w:rPr>
        <w:t>1.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1: Meminta user untuk memasukkan nama mahasiswa</w:t>
      </w:r>
    </w:p>
    <w:p w14:paraId="2E818BAE">
      <w:pPr>
        <w:numPr>
          <w:ilvl w:val="0"/>
          <w:numId w:val="0"/>
        </w:numPr>
        <w:spacing w:line="360" w:lineRule="auto"/>
        <w:ind w:left="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 w:bidi="ar-SA"/>
        </w:rPr>
        <w:t>2.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2: Meminta user untuk memasukkan nilai mahasiswa</w:t>
      </w:r>
    </w:p>
    <w:p w14:paraId="2983754C">
      <w:pPr>
        <w:numPr>
          <w:ilvl w:val="0"/>
          <w:numId w:val="0"/>
        </w:numPr>
        <w:spacing w:line="360" w:lineRule="auto"/>
        <w:ind w:left="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 w:bidi="ar-SA"/>
        </w:rPr>
        <w:t>3.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4 - 13: Melakukan 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ogika percabangan yang digunakan 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menentukan grade mahasiswa. Program akan memeriksa nilai yang diinput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oleh user. Jika nilai lebih besar atau sama dengan 90, maka mahasiswa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mendapatkan grade A. Jika nilai lebih besar atau sama dengan 80, maka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mendapatkan grade B. Jika nilai lebih besar atau sama dengan 70, maka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mendapatkan grade C. Jika nilai lebih besar atau sama dengan 60, maka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mendapatkan grade D-. Jika nilai di bawah 60, maka mahasiswa mendapatkan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grade 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3393AC8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68712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sectPr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</w:p>
    <w:p w14:paraId="225149A9">
      <w:pPr>
        <w:pStyle w:val="2"/>
        <w:bidi w:val="0"/>
        <w:ind w:left="0" w:leftChars="0" w:firstLine="0" w:firstLineChars="0"/>
        <w:jc w:val="center"/>
        <w:rPr>
          <w:rFonts w:hint="default"/>
          <w:lang w:val="en-US"/>
        </w:rPr>
      </w:pPr>
      <w:bookmarkStart w:id="23" w:name="_Toc31638"/>
      <w:r>
        <w:rPr>
          <w:rFonts w:hint="default"/>
          <w:lang w:val="en-US"/>
        </w:rPr>
        <w:t>SOAL 3</w:t>
      </w:r>
      <w:bookmarkEnd w:id="23"/>
    </w:p>
    <w:p w14:paraId="4D91C212">
      <w:pPr>
        <w:numPr>
          <w:ilvl w:val="0"/>
          <w:numId w:val="11"/>
        </w:numPr>
        <w:spacing w:line="360" w:lineRule="auto"/>
        <w:ind w:left="0" w:leftChars="0" w:firstLine="0" w:firstLineChars="0"/>
        <w:jc w:val="both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24" w:name="_Toc28408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Diskon makanan</w:t>
      </w:r>
      <w:bookmarkEnd w:id="24"/>
    </w:p>
    <w:p w14:paraId="41CA7BD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29A976">
      <w:pPr>
        <w:pStyle w:val="4"/>
        <w:numPr>
          <w:ilvl w:val="0"/>
          <w:numId w:val="15"/>
        </w:numPr>
        <w:bidi w:val="0"/>
        <w:rPr>
          <w:rFonts w:hint="default"/>
          <w:lang w:val="en-US"/>
        </w:rPr>
      </w:pPr>
      <w:bookmarkStart w:id="25" w:name="_Toc12624"/>
      <w:r>
        <w:rPr>
          <w:rFonts w:hint="default"/>
          <w:lang w:val="en-US"/>
        </w:rPr>
        <w:t>Source Code</w:t>
      </w:r>
      <w:bookmarkEnd w:id="25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3"/>
        <w:gridCol w:w="7964"/>
      </w:tblGrid>
      <w:tr w14:paraId="1527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8" w:hRule="atLeast"/>
        </w:trPr>
        <w:tc>
          <w:tcPr>
            <w:tcW w:w="523" w:type="dxa"/>
          </w:tcPr>
          <w:p w14:paraId="5ECC6139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</w:t>
            </w:r>
          </w:p>
          <w:p w14:paraId="3C03A980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  <w:p w14:paraId="0F24B427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</w:t>
            </w:r>
          </w:p>
          <w:p w14:paraId="287DC74B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  <w:p w14:paraId="52D2F7D9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</w:t>
            </w:r>
          </w:p>
          <w:p w14:paraId="3B15F27E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6</w:t>
            </w:r>
          </w:p>
          <w:p w14:paraId="1A19AECC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7</w:t>
            </w:r>
          </w:p>
          <w:p w14:paraId="679E5C54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8</w:t>
            </w:r>
          </w:p>
          <w:p w14:paraId="0B096E42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9</w:t>
            </w:r>
          </w:p>
          <w:p w14:paraId="38CA1947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10</w:t>
            </w:r>
          </w:p>
          <w:p w14:paraId="263023DC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11</w:t>
            </w:r>
          </w:p>
          <w:p w14:paraId="0D745A6D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12</w:t>
            </w:r>
          </w:p>
          <w:p w14:paraId="1CE03221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13</w:t>
            </w:r>
          </w:p>
          <w:p w14:paraId="671390B3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14</w:t>
            </w:r>
          </w:p>
          <w:p w14:paraId="0A7A7B46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15</w:t>
            </w:r>
          </w:p>
        </w:tc>
        <w:tc>
          <w:tcPr>
            <w:tcW w:w="7964" w:type="dxa"/>
          </w:tcPr>
          <w:p w14:paraId="64125EA2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print("=== PROGRAM KASIR KANTIN ===")</w:t>
            </w:r>
          </w:p>
          <w:p w14:paraId="42C57BC2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2558FB60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Harga = int(input("Masukkan harga makanan: "))</w:t>
            </w:r>
          </w:p>
          <w:p w14:paraId="3F287A49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Jumlah = int(input("Masukkan jumlah porsi: "))</w:t>
            </w:r>
          </w:p>
          <w:p w14:paraId="28E4CDE2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7E981F93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Total_Bayar = Harga * Jumlah </w:t>
            </w:r>
          </w:p>
          <w:p w14:paraId="581F66CF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64ACD4C2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if Total_Bayar &gt; 20000:</w:t>
            </w:r>
          </w:p>
          <w:p w14:paraId="13C5AA8B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potongan = Total_Bayar * 10/100</w:t>
            </w:r>
          </w:p>
          <w:p w14:paraId="1FDA339D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Total_Bayar = Total_Bayar - potongan</w:t>
            </w:r>
          </w:p>
          <w:p w14:paraId="04C6ACD5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print("Selamat! Anda mendapatkan diskon 10%")</w:t>
            </w:r>
          </w:p>
          <w:p w14:paraId="17B096B9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else:</w:t>
            </w:r>
          </w:p>
          <w:p w14:paraId="7F2962CC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print("Maaf, belum mencapai batas minimal diskon")</w:t>
            </w:r>
          </w:p>
          <w:p w14:paraId="08937841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</w:t>
            </w:r>
          </w:p>
          <w:p w14:paraId="1F82ACCD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print(f"Total yang harus dibayar: Rp{int(Total_Bayar)}")</w:t>
            </w:r>
          </w:p>
        </w:tc>
      </w:tr>
    </w:tbl>
    <w:p w14:paraId="2E337710">
      <w:pPr>
        <w:pStyle w:val="24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Tabel </w:t>
      </w:r>
      <w:r>
        <w:rPr>
          <w:rFonts w:hint="default" w:ascii="Times New Roman" w:hAnsi="Times New Roman" w:cs="Times New Roman"/>
          <w:sz w:val="16"/>
          <w:szCs w:val="16"/>
        </w:rPr>
        <w:fldChar w:fldCharType="begin"/>
      </w:r>
      <w:r>
        <w:rPr>
          <w:rFonts w:hint="default" w:ascii="Times New Roman" w:hAnsi="Times New Roman" w:cs="Times New Roman"/>
          <w:sz w:val="16"/>
          <w:szCs w:val="16"/>
        </w:rPr>
        <w:instrText xml:space="preserve"> SEQ Tabel \* ARABIC </w:instrText>
      </w:r>
      <w:r>
        <w:rPr>
          <w:rFonts w:hint="default" w:ascii="Times New Roman" w:hAnsi="Times New Roman" w:cs="Times New Roman"/>
          <w:sz w:val="16"/>
          <w:szCs w:val="16"/>
        </w:rPr>
        <w:fldChar w:fldCharType="separate"/>
      </w:r>
      <w:r>
        <w:rPr>
          <w:rFonts w:hint="default" w:ascii="Times New Roman" w:hAnsi="Times New Roman" w:cs="Times New Roman"/>
          <w:sz w:val="16"/>
          <w:szCs w:val="16"/>
        </w:rPr>
        <w:t>3</w:t>
      </w:r>
      <w:r>
        <w:rPr>
          <w:rFonts w:hint="default" w:ascii="Times New Roman" w:hAnsi="Times New Roman" w:cs="Times New Roman"/>
          <w:sz w:val="16"/>
          <w:szCs w:val="16"/>
        </w:rPr>
        <w:fldChar w:fldCharType="end"/>
      </w:r>
      <w:bookmarkStart w:id="26" w:name="_Toc9869"/>
      <w:r>
        <w:rPr>
          <w:rFonts w:hint="default" w:ascii="Times New Roman" w:hAnsi="Times New Roman" w:cs="Times New Roman"/>
          <w:sz w:val="16"/>
          <w:szCs w:val="16"/>
          <w:lang w:val="en-US"/>
        </w:rPr>
        <w:t>. Soal 3 Diskon Makanan</w:t>
      </w:r>
      <w:bookmarkEnd w:id="26"/>
    </w:p>
    <w:p w14:paraId="5910C54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sectPr>
          <w:pgSz w:w="12240" w:h="15840"/>
          <w:pgMar w:top="1701" w:right="1701" w:bottom="1701" w:left="2268" w:header="720" w:footer="720" w:gutter="0"/>
          <w:paperSrc/>
          <w:cols w:space="0" w:num="1"/>
          <w:rtlGutter w:val="0"/>
          <w:docGrid w:linePitch="360" w:charSpace="0"/>
        </w:sectPr>
      </w:pPr>
    </w:p>
    <w:p w14:paraId="6F4AE1DE">
      <w:pPr>
        <w:pStyle w:val="4"/>
        <w:numPr>
          <w:ilvl w:val="0"/>
          <w:numId w:val="15"/>
        </w:numPr>
        <w:bidi w:val="0"/>
        <w:rPr>
          <w:rFonts w:hint="default"/>
          <w:lang w:val="en-US"/>
        </w:rPr>
      </w:pPr>
      <w:bookmarkStart w:id="27" w:name="_Toc28030"/>
      <w:r>
        <w:rPr>
          <w:rFonts w:hint="default"/>
          <w:lang w:val="en-US"/>
        </w:rPr>
        <w:t>Output</w:t>
      </w:r>
      <w:bookmarkEnd w:id="27"/>
    </w:p>
    <w:p w14:paraId="031E357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F22964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978400" cy="1746250"/>
            <wp:effectExtent l="0" t="0" r="0" b="6350"/>
            <wp:docPr id="5" name="Picture 5" descr="{FE61CDF9-DA60-4704-ACCA-1F3CAF66D88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FE61CDF9-DA60-4704-ACCA-1F3CAF66D88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6E2D">
      <w:pPr>
        <w:pStyle w:val="24"/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Gambar </w:t>
      </w:r>
      <w:r>
        <w:rPr>
          <w:rFonts w:hint="default" w:ascii="Times New Roman" w:hAnsi="Times New Roman" w:cs="Times New Roman"/>
          <w:sz w:val="16"/>
          <w:szCs w:val="16"/>
        </w:rPr>
        <w:fldChar w:fldCharType="begin"/>
      </w:r>
      <w:r>
        <w:rPr>
          <w:rFonts w:hint="default" w:ascii="Times New Roman" w:hAnsi="Times New Roman" w:cs="Times New Roman"/>
          <w:sz w:val="16"/>
          <w:szCs w:val="16"/>
        </w:rPr>
        <w:instrText xml:space="preserve"> SEQ Gambar \* ARABIC </w:instrText>
      </w:r>
      <w:r>
        <w:rPr>
          <w:rFonts w:hint="default" w:ascii="Times New Roman" w:hAnsi="Times New Roman" w:cs="Times New Roman"/>
          <w:sz w:val="16"/>
          <w:szCs w:val="16"/>
        </w:rPr>
        <w:fldChar w:fldCharType="separate"/>
      </w:r>
      <w:r>
        <w:rPr>
          <w:rFonts w:hint="default" w:ascii="Times New Roman" w:hAnsi="Times New Roman" w:cs="Times New Roman"/>
          <w:sz w:val="16"/>
          <w:szCs w:val="16"/>
        </w:rPr>
        <w:t>3</w:t>
      </w:r>
      <w:r>
        <w:rPr>
          <w:rFonts w:hint="default" w:ascii="Times New Roman" w:hAnsi="Times New Roman" w:cs="Times New Roman"/>
          <w:sz w:val="16"/>
          <w:szCs w:val="16"/>
        </w:rPr>
        <w:fldChar w:fldCharType="end"/>
      </w:r>
      <w:bookmarkStart w:id="28" w:name="_Toc107"/>
      <w:r>
        <w:rPr>
          <w:rFonts w:hint="default" w:ascii="Times New Roman" w:hAnsi="Times New Roman" w:cs="Times New Roman"/>
          <w:sz w:val="16"/>
          <w:szCs w:val="16"/>
          <w:lang w:val="en-US"/>
        </w:rPr>
        <w:t>. Soal 3 Diskon Makanan</w:t>
      </w:r>
      <w:bookmarkEnd w:id="28"/>
    </w:p>
    <w:p w14:paraId="4C0812E8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9B0DBCE">
      <w:pPr>
        <w:pStyle w:val="4"/>
        <w:numPr>
          <w:ilvl w:val="0"/>
          <w:numId w:val="15"/>
        </w:numPr>
        <w:bidi w:val="0"/>
        <w:rPr>
          <w:rFonts w:hint="default"/>
          <w:lang w:val="en-US"/>
        </w:rPr>
      </w:pPr>
      <w:bookmarkStart w:id="29" w:name="_Toc25925"/>
      <w:r>
        <w:rPr>
          <w:rFonts w:hint="default"/>
          <w:lang w:val="en-US"/>
        </w:rPr>
        <w:t>Pembahasan</w:t>
      </w:r>
      <w:bookmarkEnd w:id="29"/>
    </w:p>
    <w:p w14:paraId="3D32CBF9">
      <w:pPr>
        <w:numPr>
          <w:ilvl w:val="0"/>
          <w:numId w:val="16"/>
        </w:num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1: Menampilkan string === PROGRAM KASIR KANTIN ===.</w:t>
      </w:r>
    </w:p>
    <w:p w14:paraId="1F6370CE">
      <w:pPr>
        <w:numPr>
          <w:ilvl w:val="0"/>
          <w:numId w:val="16"/>
        </w:num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Line 3 dan 4: Meminta user untuk memasukkan harga makanan dan jumlah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makanan.</w:t>
      </w:r>
    </w:p>
    <w:p w14:paraId="25A6DDCD">
      <w:pPr>
        <w:numPr>
          <w:ilvl w:val="0"/>
          <w:numId w:val="16"/>
        </w:num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Line 6: Menghitung total pembayaran dengan mengalikan harga makanan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dan jumlah makanan.</w:t>
      </w:r>
    </w:p>
    <w:p w14:paraId="3BFBBFE6">
      <w:pPr>
        <w:numPr>
          <w:ilvl w:val="0"/>
          <w:numId w:val="16"/>
        </w:num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Line 8 - 13: Melakukan logika percabangan, jika harga makanan lebih dari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20000 maka akan mendapatkan diskon, dan jika harga makanan tidak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 xml:space="preserve">melebihi 20000 maka tidak akan mendapatkan diskon. </w:t>
      </w:r>
    </w:p>
    <w:p w14:paraId="1DBF83D9">
      <w:pPr>
        <w:numPr>
          <w:ilvl w:val="0"/>
          <w:numId w:val="16"/>
        </w:num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Line 15: Menampilkan total pembayaran dalam bentuk integer.</w:t>
      </w:r>
    </w:p>
    <w:sectPr>
      <w:pgSz w:w="12240" w:h="15840"/>
      <w:pgMar w:top="1701" w:right="1701" w:bottom="1701" w:left="2268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Bod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+B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s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sN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F8E90"/>
    <w:multiLevelType w:val="singleLevel"/>
    <w:tmpl w:val="BCAF8E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EBC28C4"/>
    <w:multiLevelType w:val="singleLevel"/>
    <w:tmpl w:val="BEBC28C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6A70A5"/>
    <w:multiLevelType w:val="singleLevel"/>
    <w:tmpl w:val="BF6A70A5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3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2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1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80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3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2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1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7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9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CD64B55"/>
    <w:multiLevelType w:val="singleLevel"/>
    <w:tmpl w:val="0CD64B55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16DE3ABC"/>
    <w:multiLevelType w:val="singleLevel"/>
    <w:tmpl w:val="16DE3ABC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6DCE5935"/>
    <w:multiLevelType w:val="singleLevel"/>
    <w:tmpl w:val="6DCE593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  <w:num w:numId="12">
    <w:abstractNumId w:val="13"/>
  </w:num>
  <w:num w:numId="13">
    <w:abstractNumId w:val="1"/>
  </w:num>
  <w:num w:numId="14">
    <w:abstractNumId w:val="15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773A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E773A2"/>
    <w:rsid w:val="0F762AA8"/>
    <w:rsid w:val="446A634B"/>
    <w:rsid w:val="65734861"/>
    <w:rsid w:val="657F07CA"/>
    <w:rsid w:val="7A23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28"/>
      <w:szCs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/>
      <w:b/>
      <w:bCs/>
      <w:sz w:val="24"/>
      <w:szCs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ignature"/>
    <w:basedOn w:val="1"/>
    <w:qFormat/>
    <w:uiPriority w:val="0"/>
    <w:pPr>
      <w:ind w:left="100" w:leftChars="2100"/>
    </w:pPr>
  </w:style>
  <w:style w:type="paragraph" w:styleId="14">
    <w:name w:val="Balloon Text"/>
    <w:basedOn w:val="1"/>
    <w:qFormat/>
    <w:uiPriority w:val="0"/>
    <w:rPr>
      <w:sz w:val="16"/>
      <w:szCs w:val="16"/>
    </w:rPr>
  </w:style>
  <w:style w:type="paragraph" w:styleId="15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6">
    <w:name w:val="Body Text"/>
    <w:basedOn w:val="1"/>
    <w:qFormat/>
    <w:uiPriority w:val="0"/>
    <w:pPr>
      <w:spacing w:after="120"/>
    </w:pPr>
  </w:style>
  <w:style w:type="paragraph" w:styleId="17">
    <w:name w:val="Body Text 2"/>
    <w:basedOn w:val="1"/>
    <w:qFormat/>
    <w:uiPriority w:val="0"/>
    <w:pPr>
      <w:spacing w:after="120" w:line="480" w:lineRule="auto"/>
    </w:pPr>
  </w:style>
  <w:style w:type="paragraph" w:styleId="18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9">
    <w:name w:val="Body Text First Indent"/>
    <w:basedOn w:val="16"/>
    <w:qFormat/>
    <w:uiPriority w:val="0"/>
    <w:pPr>
      <w:ind w:firstLine="420" w:firstLineChars="100"/>
    </w:pPr>
  </w:style>
  <w:style w:type="paragraph" w:styleId="20">
    <w:name w:val="Body Text Indent"/>
    <w:basedOn w:val="1"/>
    <w:qFormat/>
    <w:uiPriority w:val="0"/>
    <w:pPr>
      <w:spacing w:after="120"/>
      <w:ind w:left="420" w:leftChars="200"/>
    </w:pPr>
  </w:style>
  <w:style w:type="paragraph" w:styleId="21">
    <w:name w:val="Body Text First Indent 2"/>
    <w:basedOn w:val="20"/>
    <w:qFormat/>
    <w:uiPriority w:val="0"/>
    <w:pPr>
      <w:ind w:firstLine="420" w:firstLineChars="200"/>
    </w:pPr>
  </w:style>
  <w:style w:type="paragraph" w:styleId="2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3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5">
    <w:name w:val="Closing"/>
    <w:basedOn w:val="1"/>
    <w:qFormat/>
    <w:uiPriority w:val="0"/>
    <w:pPr>
      <w:ind w:left="100" w:leftChars="2100"/>
    </w:pPr>
  </w:style>
  <w:style w:type="character" w:styleId="26">
    <w:name w:val="annotation reference"/>
    <w:basedOn w:val="12"/>
    <w:qFormat/>
    <w:uiPriority w:val="0"/>
    <w:rPr>
      <w:sz w:val="21"/>
      <w:szCs w:val="21"/>
    </w:rPr>
  </w:style>
  <w:style w:type="paragraph" w:styleId="27">
    <w:name w:val="annotation text"/>
    <w:basedOn w:val="1"/>
    <w:qFormat/>
    <w:uiPriority w:val="0"/>
    <w:pPr>
      <w:jc w:val="left"/>
    </w:pPr>
  </w:style>
  <w:style w:type="paragraph" w:styleId="28">
    <w:name w:val="annotation subject"/>
    <w:basedOn w:val="27"/>
    <w:next w:val="27"/>
    <w:qFormat/>
    <w:uiPriority w:val="0"/>
    <w:rPr>
      <w:b/>
      <w:bCs/>
    </w:rPr>
  </w:style>
  <w:style w:type="paragraph" w:styleId="29">
    <w:name w:val="Date"/>
    <w:basedOn w:val="1"/>
    <w:next w:val="1"/>
    <w:qFormat/>
    <w:uiPriority w:val="0"/>
    <w:pPr>
      <w:ind w:left="100" w:leftChars="2500"/>
    </w:pPr>
  </w:style>
  <w:style w:type="paragraph" w:styleId="30">
    <w:name w:val="Document Map"/>
    <w:basedOn w:val="1"/>
    <w:qFormat/>
    <w:uiPriority w:val="0"/>
    <w:pPr>
      <w:shd w:val="clear" w:color="auto" w:fill="000080"/>
    </w:pPr>
  </w:style>
  <w:style w:type="paragraph" w:styleId="31">
    <w:name w:val="E-mail Signature"/>
    <w:basedOn w:val="1"/>
    <w:qFormat/>
    <w:uiPriority w:val="0"/>
  </w:style>
  <w:style w:type="character" w:styleId="32">
    <w:name w:val="Emphasis"/>
    <w:basedOn w:val="12"/>
    <w:qFormat/>
    <w:uiPriority w:val="0"/>
    <w:rPr>
      <w:i/>
      <w:iCs/>
    </w:rPr>
  </w:style>
  <w:style w:type="character" w:styleId="33">
    <w:name w:val="endnote reference"/>
    <w:basedOn w:val="12"/>
    <w:qFormat/>
    <w:uiPriority w:val="0"/>
    <w:rPr>
      <w:vertAlign w:val="superscript"/>
    </w:rPr>
  </w:style>
  <w:style w:type="paragraph" w:styleId="34">
    <w:name w:val="endnote text"/>
    <w:basedOn w:val="1"/>
    <w:qFormat/>
    <w:uiPriority w:val="0"/>
    <w:pPr>
      <w:snapToGrid w:val="0"/>
      <w:jc w:val="left"/>
    </w:pPr>
  </w:style>
  <w:style w:type="paragraph" w:styleId="3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6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7">
    <w:name w:val="FollowedHyperlink"/>
    <w:basedOn w:val="12"/>
    <w:qFormat/>
    <w:uiPriority w:val="0"/>
    <w:rPr>
      <w:color w:val="800080"/>
      <w:u w:val="single"/>
    </w:rPr>
  </w:style>
  <w:style w:type="paragraph" w:styleId="3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9">
    <w:name w:val="footnote reference"/>
    <w:basedOn w:val="12"/>
    <w:qFormat/>
    <w:uiPriority w:val="0"/>
    <w:rPr>
      <w:vertAlign w:val="superscript"/>
    </w:rPr>
  </w:style>
  <w:style w:type="paragraph" w:styleId="40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2">
    <w:name w:val="HTML Acronym"/>
    <w:basedOn w:val="12"/>
    <w:qFormat/>
    <w:uiPriority w:val="0"/>
  </w:style>
  <w:style w:type="paragraph" w:styleId="43">
    <w:name w:val="HTML Address"/>
    <w:basedOn w:val="1"/>
    <w:qFormat/>
    <w:uiPriority w:val="0"/>
    <w:rPr>
      <w:i/>
      <w:iCs/>
    </w:rPr>
  </w:style>
  <w:style w:type="character" w:styleId="44">
    <w:name w:val="HTML Cite"/>
    <w:basedOn w:val="12"/>
    <w:qFormat/>
    <w:uiPriority w:val="0"/>
    <w:rPr>
      <w:i/>
      <w:iCs/>
    </w:rPr>
  </w:style>
  <w:style w:type="character" w:styleId="45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46">
    <w:name w:val="HTML Definition"/>
    <w:basedOn w:val="12"/>
    <w:uiPriority w:val="0"/>
    <w:rPr>
      <w:i/>
      <w:iCs/>
    </w:rPr>
  </w:style>
  <w:style w:type="character" w:styleId="47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paragraph" w:styleId="48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9">
    <w:name w:val="HTML Sample"/>
    <w:basedOn w:val="12"/>
    <w:qFormat/>
    <w:uiPriority w:val="0"/>
    <w:rPr>
      <w:rFonts w:ascii="Courier New" w:hAnsi="Courier New" w:cs="Courier New"/>
    </w:rPr>
  </w:style>
  <w:style w:type="character" w:styleId="50">
    <w:name w:val="HTML Typewriter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51">
    <w:name w:val="HTML Variable"/>
    <w:basedOn w:val="12"/>
    <w:qFormat/>
    <w:uiPriority w:val="0"/>
    <w:rPr>
      <w:i/>
      <w:iCs/>
    </w:rPr>
  </w:style>
  <w:style w:type="character" w:styleId="52">
    <w:name w:val="Hyperlink"/>
    <w:basedOn w:val="12"/>
    <w:qFormat/>
    <w:uiPriority w:val="0"/>
    <w:rPr>
      <w:color w:val="0000FF"/>
      <w:u w:val="single"/>
    </w:rPr>
  </w:style>
  <w:style w:type="paragraph" w:styleId="53">
    <w:name w:val="index 1"/>
    <w:basedOn w:val="1"/>
    <w:next w:val="1"/>
    <w:qFormat/>
    <w:uiPriority w:val="0"/>
  </w:style>
  <w:style w:type="paragraph" w:styleId="54">
    <w:name w:val="index 2"/>
    <w:basedOn w:val="1"/>
    <w:next w:val="1"/>
    <w:qFormat/>
    <w:uiPriority w:val="0"/>
    <w:pPr>
      <w:ind w:left="200" w:leftChars="200"/>
    </w:pPr>
  </w:style>
  <w:style w:type="paragraph" w:styleId="55">
    <w:name w:val="index 3"/>
    <w:basedOn w:val="1"/>
    <w:next w:val="1"/>
    <w:qFormat/>
    <w:uiPriority w:val="0"/>
    <w:pPr>
      <w:ind w:left="400" w:leftChars="400"/>
    </w:pPr>
  </w:style>
  <w:style w:type="paragraph" w:styleId="56">
    <w:name w:val="index 4"/>
    <w:basedOn w:val="1"/>
    <w:next w:val="1"/>
    <w:qFormat/>
    <w:uiPriority w:val="0"/>
    <w:pPr>
      <w:ind w:left="600" w:leftChars="600"/>
    </w:pPr>
  </w:style>
  <w:style w:type="paragraph" w:styleId="57">
    <w:name w:val="index 5"/>
    <w:basedOn w:val="1"/>
    <w:next w:val="1"/>
    <w:qFormat/>
    <w:uiPriority w:val="0"/>
    <w:pPr>
      <w:ind w:left="800" w:leftChars="8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index 7"/>
    <w:basedOn w:val="1"/>
    <w:next w:val="1"/>
    <w:qFormat/>
    <w:uiPriority w:val="0"/>
    <w:pPr>
      <w:ind w:left="1200" w:leftChars="1200"/>
    </w:p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index 9"/>
    <w:basedOn w:val="1"/>
    <w:next w:val="1"/>
    <w:qFormat/>
    <w:uiPriority w:val="0"/>
    <w:pPr>
      <w:ind w:left="1600" w:leftChars="1600"/>
    </w:pPr>
  </w:style>
  <w:style w:type="paragraph" w:styleId="62">
    <w:name w:val="index heading"/>
    <w:basedOn w:val="1"/>
    <w:next w:val="53"/>
    <w:qFormat/>
    <w:uiPriority w:val="0"/>
    <w:rPr>
      <w:rFonts w:ascii="Arial" w:hAnsi="Arial" w:cs="Arial"/>
      <w:b/>
      <w:bCs/>
    </w:rPr>
  </w:style>
  <w:style w:type="character" w:styleId="63">
    <w:name w:val="line number"/>
    <w:basedOn w:val="12"/>
    <w:qFormat/>
    <w:uiPriority w:val="0"/>
  </w:style>
  <w:style w:type="paragraph" w:styleId="64">
    <w:name w:val="List"/>
    <w:basedOn w:val="1"/>
    <w:qFormat/>
    <w:uiPriority w:val="0"/>
    <w:pPr>
      <w:ind w:left="200" w:hanging="200" w:hangingChars="200"/>
    </w:pPr>
  </w:style>
  <w:style w:type="paragraph" w:styleId="65">
    <w:name w:val="List 2"/>
    <w:basedOn w:val="1"/>
    <w:qFormat/>
    <w:uiPriority w:val="0"/>
    <w:pPr>
      <w:ind w:left="100" w:leftChars="200" w:hanging="200" w:hangingChars="200"/>
    </w:pPr>
  </w:style>
  <w:style w:type="paragraph" w:styleId="66">
    <w:name w:val="List 3"/>
    <w:basedOn w:val="1"/>
    <w:qFormat/>
    <w:uiPriority w:val="0"/>
    <w:pPr>
      <w:ind w:left="100" w:leftChars="400" w:hanging="200" w:hangingChars="200"/>
    </w:pPr>
  </w:style>
  <w:style w:type="paragraph" w:styleId="67">
    <w:name w:val="List 4"/>
    <w:basedOn w:val="1"/>
    <w:qFormat/>
    <w:uiPriority w:val="0"/>
    <w:pPr>
      <w:ind w:left="100" w:leftChars="600" w:hanging="200" w:hangingChars="200"/>
    </w:pPr>
  </w:style>
  <w:style w:type="paragraph" w:styleId="68">
    <w:name w:val="List 5"/>
    <w:basedOn w:val="1"/>
    <w:qFormat/>
    <w:uiPriority w:val="0"/>
    <w:pPr>
      <w:ind w:left="100" w:leftChars="800" w:hanging="200" w:hangingChars="200"/>
    </w:pPr>
  </w:style>
  <w:style w:type="paragraph" w:styleId="69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70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1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2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3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4">
    <w:name w:val="List Continue"/>
    <w:basedOn w:val="1"/>
    <w:qFormat/>
    <w:uiPriority w:val="0"/>
    <w:pPr>
      <w:spacing w:after="120"/>
      <w:ind w:left="420" w:leftChars="200"/>
    </w:pPr>
  </w:style>
  <w:style w:type="paragraph" w:styleId="75">
    <w:name w:val="List Continue 2"/>
    <w:basedOn w:val="1"/>
    <w:qFormat/>
    <w:uiPriority w:val="0"/>
    <w:pPr>
      <w:spacing w:after="120"/>
      <w:ind w:left="840" w:leftChars="400"/>
    </w:pPr>
  </w:style>
  <w:style w:type="paragraph" w:styleId="76">
    <w:name w:val="List Continue 3"/>
    <w:basedOn w:val="1"/>
    <w:qFormat/>
    <w:uiPriority w:val="0"/>
    <w:pPr>
      <w:spacing w:after="120"/>
      <w:ind w:left="1260" w:leftChars="600"/>
    </w:pPr>
  </w:style>
  <w:style w:type="paragraph" w:styleId="77">
    <w:name w:val="List Continue 4"/>
    <w:basedOn w:val="1"/>
    <w:qFormat/>
    <w:uiPriority w:val="0"/>
    <w:pPr>
      <w:spacing w:after="120"/>
      <w:ind w:left="1680" w:leftChars="800"/>
    </w:pPr>
  </w:style>
  <w:style w:type="paragraph" w:styleId="78">
    <w:name w:val="List Continue 5"/>
    <w:basedOn w:val="1"/>
    <w:qFormat/>
    <w:uiPriority w:val="0"/>
    <w:pPr>
      <w:spacing w:after="120"/>
      <w:ind w:left="2100" w:leftChars="1000"/>
    </w:pPr>
  </w:style>
  <w:style w:type="paragraph" w:styleId="79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80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1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2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3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4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6">
    <w:name w:val="Normal (Web)"/>
    <w:basedOn w:val="1"/>
    <w:qFormat/>
    <w:uiPriority w:val="0"/>
    <w:rPr>
      <w:sz w:val="24"/>
      <w:szCs w:val="24"/>
    </w:rPr>
  </w:style>
  <w:style w:type="paragraph" w:styleId="87">
    <w:name w:val="Normal Indent"/>
    <w:basedOn w:val="1"/>
    <w:qFormat/>
    <w:uiPriority w:val="0"/>
    <w:pPr>
      <w:ind w:firstLine="420" w:firstLineChars="200"/>
    </w:pPr>
  </w:style>
  <w:style w:type="paragraph" w:styleId="88">
    <w:name w:val="Note Heading"/>
    <w:basedOn w:val="1"/>
    <w:next w:val="1"/>
    <w:qFormat/>
    <w:uiPriority w:val="0"/>
    <w:pPr>
      <w:jc w:val="center"/>
    </w:pPr>
  </w:style>
  <w:style w:type="character" w:styleId="89">
    <w:name w:val="page number"/>
    <w:basedOn w:val="12"/>
    <w:qFormat/>
    <w:uiPriority w:val="0"/>
  </w:style>
  <w:style w:type="paragraph" w:styleId="90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1">
    <w:name w:val="Salutation"/>
    <w:basedOn w:val="1"/>
    <w:next w:val="1"/>
    <w:qFormat/>
    <w:uiPriority w:val="0"/>
  </w:style>
  <w:style w:type="character" w:styleId="92">
    <w:name w:val="Strong"/>
    <w:basedOn w:val="12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3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3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3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3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3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3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3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3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3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3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3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3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3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3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3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3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3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3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3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3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3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3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3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3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3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3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3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3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3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3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3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3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3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3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3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3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3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3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3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3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3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3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3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3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3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3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3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able Paragraph"/>
    <w:basedOn w:val="1"/>
    <w:qFormat/>
    <w:uiPriority w:val="1"/>
    <w:pPr>
      <w:ind w:left="106"/>
    </w:pPr>
  </w:style>
  <w:style w:type="paragraph" w:styleId="250">
    <w:name w:val="List Paragraph"/>
    <w:basedOn w:val="1"/>
    <w:qFormat/>
    <w:uiPriority w:val="1"/>
    <w:pPr>
      <w:spacing w:before="22"/>
      <w:ind w:left="1080" w:hanging="36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2026-08-28T05:58:00Z</dcterms:created>
  <dc:creator>Daffa althafi21</dc:creator>
  <cp:lastModifiedBy>Daffa althafi21</cp:lastModifiedBy>
  <dcterms:modified xsi:type="dcterms:W3CDTF">2026-08-28T08:24:32Z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9B6B7D8588C54675B12003CE13EA1941_13</vt:lpwstr>
  </property>
  <property fmtid="{D5CDD505-2E9C-101B-9397-08002B2CF9AE}" pid="4" name="KSOTemplateDocerSaveRecord">
    <vt:lpwstr>eyJoZGlkIjoiZDI5ZmFiMzYyN2RhYWM0MTE4YzNjOTFmZDRhM2IzNjgiLCJ1c2VySWQiOiI4ODEzNDQ0NDUwMTAwIn0=</vt:lpwstr>
  </property>
</Properties>
</file>